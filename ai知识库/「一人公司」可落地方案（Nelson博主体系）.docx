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03AA6">
      <w:pPr>
        <w:spacing w:before="480" w:after="480" w:line="288" w:lineRule="auto"/>
        <w:ind w:left="0"/>
      </w:pPr>
      <w:bookmarkStart w:id="22" w:name="_GoBack"/>
      <w:bookmarkEnd w:id="22"/>
      <w:r>
        <w:rPr>
          <w:rFonts w:ascii="Arial" w:hAnsi="Arial" w:eastAsia="等线" w:cs="Arial"/>
          <w:b/>
          <w:sz w:val="52"/>
        </w:rPr>
        <w:t>「一人公司」可落地方案（Nelson博主体系）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4F28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D4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基于抖音博主 Nelson（超级个体）的全系列视频内容拆解，结合他的高杠杆一人公司系统方法论，整理出从 0 到 1 的完整落地方案，所有动作均可直接执行。</w:t>
            </w:r>
          </w:p>
        </w:tc>
      </w:tr>
    </w:tbl>
    <w:p w14:paraId="35438A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7A8CA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一、核心认知：先搞懂一人公司到底是什么</w:t>
      </w:r>
      <w:bookmarkEnd w:id="0"/>
    </w:p>
    <w:p w14:paraId="3BAEF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Nelson 的核心观点：</w:t>
      </w:r>
      <w:r>
        <w:rPr>
          <w:rFonts w:ascii="Arial" w:hAnsi="Arial" w:eastAsia="等线" w:cs="Arial"/>
          <w:b/>
          <w:sz w:val="22"/>
        </w:rPr>
        <w:t>一人公司不是一个人干所有事，也不是自由职业，更不是超级个体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E13A5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20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D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93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收入特点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1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你停摆后生意的状态</w:t>
            </w:r>
          </w:p>
        </w:tc>
      </w:tr>
      <w:tr w14:paraId="55706B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0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A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卖时间换钱，给老板打工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5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干一天拿一天工资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6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你停了，收入停，但公司还转</w:t>
            </w:r>
          </w:p>
        </w:tc>
      </w:tr>
      <w:tr w14:paraId="69C1A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80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自由职业 / 超级个体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DE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卖时间换钱，给自己打工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67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干一天拿一天钱，不干就没收入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1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你停了，整个生意就停了</w:t>
            </w:r>
          </w:p>
        </w:tc>
      </w:tr>
      <w:tr w14:paraId="0081F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C7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一人公司（OPC）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96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搭建自动化盈利系统，你当掌控者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9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系统自动赚钱，你的时间只是用来做决策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6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你出去玩、生病，生意照样转，钱照样赚</w:t>
            </w:r>
          </w:p>
        </w:tc>
      </w:tr>
    </w:tbl>
    <w:p w14:paraId="21589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简单说：</w:t>
      </w:r>
    </w:p>
    <w:p w14:paraId="263684A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超级个体：</w:t>
      </w:r>
      <w:r>
        <w:rPr>
          <w:rFonts w:ascii="Arial" w:hAnsi="Arial" w:eastAsia="等线" w:cs="Arial"/>
          <w:b/>
          <w:sz w:val="22"/>
        </w:rPr>
        <w:t>我来做</w:t>
      </w:r>
      <w:r>
        <w:rPr>
          <w:rFonts w:ascii="Arial" w:hAnsi="Arial" w:eastAsia="等线" w:cs="Arial"/>
          <w:sz w:val="22"/>
        </w:rPr>
        <w:t>，所有事都要自己亲力亲为</w:t>
      </w:r>
    </w:p>
    <w:p w14:paraId="5CA546F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一人公司：</w:t>
      </w:r>
      <w:r>
        <w:rPr>
          <w:rFonts w:ascii="Arial" w:hAnsi="Arial" w:eastAsia="等线" w:cs="Arial"/>
          <w:b/>
          <w:sz w:val="22"/>
        </w:rPr>
        <w:t>我来掌控</w:t>
      </w:r>
      <w:r>
        <w:rPr>
          <w:rFonts w:ascii="Arial" w:hAnsi="Arial" w:eastAsia="等线" w:cs="Arial"/>
          <w:sz w:val="22"/>
        </w:rPr>
        <w:t>，AI、外包、合作伙伴都是你调度的资源，你只需要做战略和决策</w:t>
      </w:r>
    </w:p>
    <w:p w14:paraId="1A070F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AE988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二、落地第一步：7 天内完成定位与验证</w:t>
      </w:r>
      <w:bookmarkEnd w:id="1"/>
    </w:p>
    <w:p w14:paraId="758BCCB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动作 1：先做「创业适配测试」（对应博主视频：来测试一下你适不适合创业）</w:t>
      </w:r>
      <w:bookmarkEnd w:id="2"/>
    </w:p>
    <w:p w14:paraId="4F407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2502153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拿出纸和笔，回答 3 个问题：</w:t>
      </w:r>
    </w:p>
    <w:p w14:paraId="55D8659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你有没有一个已经被验证的小需求？（比如你身边的朋友都在问你怎么用 AI 做图，或者你知道某个小众品类的电商没人做）</w:t>
      </w:r>
    </w:p>
    <w:p w14:paraId="60ED4936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你能不能用最低成本把这个需求的最小闭环跑通？（比如能不能用 100 块钱以内，花 1 天时间，做一个小的测试）</w:t>
      </w:r>
    </w:p>
    <w:p w14:paraId="7920109D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这个需求能不能做成自动化的系统？（比如能不能不用你天天盯着，就能自动交付、自动赚钱）</w:t>
      </w:r>
    </w:p>
    <w:p w14:paraId="644DB15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 3 个问题都能回答「是」，你就可以启动，否则不要碰。</w:t>
      </w:r>
    </w:p>
    <w:p w14:paraId="78774F0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动作 2：精准定位细分领域（对应博主视频：垂直细分，避开红海）</w:t>
      </w:r>
      <w:bookmarkEnd w:id="3"/>
    </w:p>
    <w:p w14:paraId="2E9F6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0D1982B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用公式定位：</w:t>
      </w:r>
      <w:r>
        <w:rPr>
          <w:rFonts w:ascii="Consolas" w:hAnsi="Consolas" w:eastAsia="Consolas" w:cs="Consolas"/>
          <w:sz w:val="22"/>
          <w:shd w:val="clear" w:fill="EFF0F1"/>
        </w:rPr>
        <w:t>细分人群 × 精准痛点 × 你的独特能力</w:t>
      </w:r>
    </w:p>
    <w:p w14:paraId="555436AB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错误例子：我要做电商（太泛了）</w:t>
      </w:r>
    </w:p>
    <w:p w14:paraId="1BBCB08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正确例子：跨境 3C 配件小卖家 × 不会做 Listing 优化 × 我之前做过千万 GMV 的电商运营</w:t>
      </w:r>
    </w:p>
    <w:p w14:paraId="60F2C2F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定位完之后，去抖音、小红书搜索这个领域，看看有没有超过 10 个大博主，如果没有，就是你的机会。</w:t>
      </w:r>
    </w:p>
    <w:p w14:paraId="15CA7C8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动作 3：跑通最小 MVP（对应博主视频：先跑通全自动的小闭环）</w:t>
      </w:r>
      <w:bookmarkEnd w:id="4"/>
    </w:p>
    <w:p w14:paraId="579EE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593E20B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不要一开始就搞大的，先做一个最小的、能全自动运转的测试版本</w:t>
      </w:r>
    </w:p>
    <w:p w14:paraId="7D3202F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哪怕这个 MVP 一个月只赚 1000 块，只要它能在你完全不管的情况下，自己赚钱，你就成功了</w:t>
      </w:r>
    </w:p>
    <w:p w14:paraId="4680C6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比如：你做 AI 工具的代理，先测试能不能自动卖、自动发卡、自动售后，哪怕一个月只卖出去 2 单，只要全自动，就可以放大。</w:t>
      </w:r>
    </w:p>
    <w:p w14:paraId="2449BF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738DB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三、落地第二步：14 天搭建你的自动化系统</w:t>
      </w:r>
      <w:bookmarkEnd w:id="5"/>
    </w:p>
    <w:p w14:paraId="25AEC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 Nelson 的核心：用 AI 把你的人力成本全部裁掉，搭建不需要你动手的系统</w:t>
      </w:r>
    </w:p>
    <w:p w14:paraId="770C925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动作 1：用 AI 替代你的所有执行工作（对应博主视频：可用 AI 把人都裁了！）</w:t>
      </w:r>
      <w:bookmarkEnd w:id="6"/>
    </w:p>
    <w:p w14:paraId="68CF3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4759516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把你生意里的所有执行工作列出来，比如：做图、写文案、做客服、做运营、做剪辑</w:t>
      </w:r>
    </w:p>
    <w:p w14:paraId="275DC3E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给每个工作找对应的 AI 工具：</w:t>
      </w:r>
    </w:p>
    <w:p w14:paraId="0BBD699A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做图：Midjourney、DALL-E，自动生成商品图、海报</w:t>
      </w:r>
    </w:p>
    <w:p w14:paraId="4B2AE17F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写文案：Claude、GPT，自动写商品标题、详情页、营销文案</w:t>
      </w:r>
    </w:p>
    <w:p w14:paraId="1C07819A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客服：AI 智能客服，自动回复客户的问题，80% 的问题都能自动解决</w:t>
      </w:r>
    </w:p>
    <w:p w14:paraId="1265C46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剪辑：AI 剪辑工具，自动剪你的短视频，加字幕、加特效</w:t>
      </w:r>
    </w:p>
    <w:p w14:paraId="0C64B85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把这些工具的流程串起来，比如：客户下单之后，AI 自动发货，AI 自动发售后消息，AI 自动处理售后问题，完全不用你管。</w:t>
      </w:r>
    </w:p>
    <w:p w14:paraId="631F6E1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动作 2：挑选适合你的 AI 工具（对应博主视频：一人公司如何挑选适合你的 AI 工具）</w:t>
      </w:r>
      <w:bookmarkEnd w:id="7"/>
    </w:p>
    <w:p w14:paraId="0C60B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0779057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不要贪多，只选 3-5 个你能用明白的工具，不要什么工具都试</w:t>
      </w:r>
    </w:p>
    <w:p w14:paraId="4EF7532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挑选标准：</w:t>
      </w:r>
    </w:p>
    <w:p w14:paraId="5D1BF52C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能不能自动化？能不能 API 对接？能不能和你的系统串起来？</w:t>
      </w:r>
    </w:p>
    <w:p w14:paraId="5C6B7867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成本够不够低？能不能用最小的成本，替代最多的人力？</w:t>
      </w:r>
    </w:p>
    <w:p w14:paraId="2099C835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够不够稳定？会不会经常出问题？</w:t>
      </w:r>
    </w:p>
    <w:p w14:paraId="7D5475A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优先选：Claude（做决策、写文案）、AI 客服（自动售后）、AI 剪辑（自动做内容），这三个是基础。</w:t>
      </w:r>
    </w:p>
    <w:p w14:paraId="680FBD8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动作 3：把所有流程做成 SOP（对应博主视频：系统跑业务，不是人跑业务）</w:t>
      </w:r>
      <w:bookmarkEnd w:id="8"/>
    </w:p>
    <w:p w14:paraId="71E10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7B579A9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把你生意里的所有流程，都写成标准的 SOP 文档，比如：</w:t>
      </w:r>
    </w:p>
    <w:p w14:paraId="0C8AB8E8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客户下单的流程：用户付款 → AI 自动发货 → AI 自动拉群 → AI 自动发教程</w:t>
      </w:r>
    </w:p>
    <w:p w14:paraId="7ECF7920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售后的流程：用户问问题 → AI 自动回复 → 如果解决不了，AI 自动转交给你</w:t>
      </w:r>
    </w:p>
    <w:p w14:paraId="44DCEFA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把这些 SOP 教给 AI，让 AI 按照 SOP 来执行，这样不管你在不在，AI 都能按照标准流程来做事</w:t>
      </w:r>
    </w:p>
    <w:p w14:paraId="23F6151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做完之后，测试 3 天，看看整个流程能不能全自动跑通，有没有哪里出问题，然后调整。</w:t>
      </w:r>
    </w:p>
    <w:p w14:paraId="15BEA0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5D57E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四、落地第三步：30 天搭建你的获客与变现系统</w:t>
      </w:r>
      <w:bookmarkEnd w:id="9"/>
    </w:p>
    <w:p w14:paraId="31A7723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动作 1：30 分钟手搓你的电商 / 业务店铺（对应博主视频：30 分钟手搓一个电商店铺）</w:t>
      </w:r>
      <w:bookmarkEnd w:id="10"/>
    </w:p>
    <w:p w14:paraId="3970E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7BBB562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AI 帮你搭建店铺，比如：</w:t>
      </w:r>
    </w:p>
    <w:p w14:paraId="39C4277E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 AI 写店铺的介绍、商品的详情页</w:t>
      </w:r>
    </w:p>
    <w:p w14:paraId="3EC2DB49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 AI 生成所有的商品图、海报</w:t>
      </w:r>
    </w:p>
    <w:p w14:paraId="18D4FABF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 AI 帮你设置自动发货、自动售后的流程</w:t>
      </w:r>
    </w:p>
    <w:p w14:paraId="493278B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整个过程，你只需要给 AI 说你的需求，AI 就能帮你做完，30 分钟就能搞定一个能上线的店铺，不用你自己一个个弄。</w:t>
      </w:r>
    </w:p>
    <w:p w14:paraId="0872517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动作 2：搭建你的三层盈利模型（对应博主视频：一人公司的盈利结构）</w:t>
      </w:r>
      <w:bookmarkEnd w:id="11"/>
    </w:p>
    <w:p w14:paraId="7BE60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3019EA7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第一层：引流款，定价 9.9-99 元，用来吸引精准客户，比如 9.9 元的 AI 工具入门教程，用来加微信</w:t>
      </w:r>
    </w:p>
    <w:p w14:paraId="5694C59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第二层：利润款，定价 199-999 元，用来赚钱，比如你的核心产品，AI 工具的年卡，或者你的咨询服务</w:t>
      </w:r>
    </w:p>
    <w:p w14:paraId="4019F24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第三层：复购款，定价 999-9999 元，用来做长期复购，比如你的年度会员，或者你的高端私教</w:t>
      </w:r>
    </w:p>
    <w:p w14:paraId="1516E4D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这样，客户从低价进来，然后买你的高价产品，最后长期复购，你的收入就会越来越稳。</w:t>
      </w:r>
    </w:p>
    <w:p w14:paraId="6156514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动作 3：用 AI 批量做内容获客（对应博主视频：AI 帮你做内容，不用自己剪）</w:t>
      </w:r>
      <w:bookmarkEnd w:id="12"/>
    </w:p>
    <w:p w14:paraId="1E86E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07F8B6A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把你的行业的知识点，整理成 100 个问题，比如：做电商的，就是 “怎么优化 Listing？怎么选品？”</w:t>
      </w:r>
    </w:p>
    <w:p w14:paraId="39F977C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AI 把这些问题，批量生成短视频的文案、脚本</w:t>
      </w:r>
    </w:p>
    <w:p w14:paraId="2DB5575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AI 把这些脚本，批量生成短视频，自动加字幕、加配音、加特效</w:t>
      </w:r>
    </w:p>
    <w:p w14:paraId="2F05289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每天自动发 3 条短视频，不用你自己动手，AI 就能帮你做完，这样你就能源源不断的获取流量。</w:t>
      </w:r>
    </w:p>
    <w:p w14:paraId="0658C02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动作 4：私域自动化沉淀（对应博主视频：把公域流量变成你的私域资产）</w:t>
      </w:r>
      <w:bookmarkEnd w:id="13"/>
    </w:p>
    <w:p w14:paraId="43DC22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6BB957D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把公域的客户，都加到你的企业微信里</w:t>
      </w:r>
    </w:p>
    <w:p w14:paraId="3487FBD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AI 自动给客户发欢迎语、发资料、发朋友圈</w:t>
      </w:r>
    </w:p>
    <w:p w14:paraId="77733CF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AI 自动跟进客户，比如客户加过来之后，AI 自动发 3 天的培育文案，然后自动推你的产品</w:t>
      </w:r>
    </w:p>
    <w:p w14:paraId="60810CB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整个过程全自动，不用你自己一个个聊，AI 就能帮你完成转化。</w:t>
      </w:r>
    </w:p>
    <w:p w14:paraId="76EA94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0F8E7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五、落地第四步：放大与合规</w:t>
      </w:r>
      <w:bookmarkEnd w:id="14"/>
    </w:p>
    <w:p w14:paraId="58D4ADC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动作 1：用二八定律优化你的财富结构（对应博主视频：一人公司必学法：用好二八定律的财富结构）</w:t>
      </w:r>
      <w:bookmarkEnd w:id="15"/>
    </w:p>
    <w:p w14:paraId="73455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51C2244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把你的所有业务，按照收入和精力来分类：</w:t>
      </w:r>
    </w:p>
    <w:p w14:paraId="15078CD8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20% 的业务，给你带来 80% 的收入，你要把所有的资源都砸在这上面</w:t>
      </w:r>
    </w:p>
    <w:p w14:paraId="47C58AC1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剩下 80% 的业务，只给你带来 20% 的收入，你要把这些业务要么砍掉，要么外包给别人，要么用 AI 自动化</w:t>
      </w:r>
    </w:p>
    <w:p w14:paraId="53D0F7A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这样，你就能用最少的精力，赚最多的钱，而且越来越轻松。</w:t>
      </w:r>
    </w:p>
    <w:p w14:paraId="6FEFE0F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动作 2：注册合规的一人公司（对应博主视频：合规是基础，隔离风险）</w:t>
      </w:r>
      <w:bookmarkEnd w:id="16"/>
    </w:p>
    <w:p w14:paraId="66E81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0DC8E1A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去当地的工商局，注册一个一人有限责任公司，注册资本 10 万就够了，一次缴清</w:t>
      </w:r>
    </w:p>
    <w:p w14:paraId="336520D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这样做的好处：</w:t>
      </w:r>
    </w:p>
    <w:p w14:paraId="51A28A98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隔离风险：公司的债务，不会牵连你的个人资产，你最多亏掉注册资本的 10 万</w:t>
      </w:r>
    </w:p>
    <w:p w14:paraId="6351995F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能开发票：能签合同，能做对公账户，客户更信任你</w:t>
      </w:r>
    </w:p>
    <w:p w14:paraId="788CEF2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能享受政策：现在很多地方都有一人公司的扶持政策，比如减税、补贴</w:t>
      </w:r>
    </w:p>
    <w:p w14:paraId="5DC6E58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注册完之后，每个月做一下税务申报，找个兼职的会计，一个月 200 块钱就能搞定，不用你自己管。</w:t>
      </w:r>
    </w:p>
    <w:p w14:paraId="242A682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动作 3：搭建你的杠杆系统，让生意自己长大（对应博主视频：高杠杆，让你的生意自己滚起来）</w:t>
      </w:r>
      <w:bookmarkEnd w:id="17"/>
    </w:p>
    <w:p w14:paraId="568C8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</w:t>
      </w:r>
    </w:p>
    <w:p w14:paraId="47EC21D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当你的系统跑通之后，你就可以开始加杠杆了：</w:t>
      </w:r>
    </w:p>
    <w:p w14:paraId="357B16B2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内容杠杆：你的内容会一直帮你引流，一篇内容，能给你带一年的客户</w:t>
      </w:r>
    </w:p>
    <w:p w14:paraId="21735B91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产品杠杆：你的产品，做一次，能卖一万次，边际成本为 0</w:t>
      </w:r>
    </w:p>
    <w:p w14:paraId="38E084A4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合作杠杆：找其他的博主，和你合作，帮你卖产品，你给他们分佣，不用你自己找流量</w:t>
      </w:r>
    </w:p>
    <w:p w14:paraId="26B0008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这样，你的生意就会自己滚起来，越来越大，而你只需要做决策，不用自己动手。</w:t>
      </w:r>
    </w:p>
    <w:p w14:paraId="7AA4EE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61ADE1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六、每日 / 每周的执行清单</w:t>
      </w:r>
      <w:bookmarkEnd w:id="18"/>
    </w:p>
    <w:p w14:paraId="248EDB7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每日只需要做 1 件事：</w:t>
      </w:r>
      <w:bookmarkEnd w:id="19"/>
    </w:p>
    <w:p w14:paraId="022B08E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 30 分钟，看一下你的系统的数据，有没有哪里出问题，然后调整一下，剩下的时间，你可以随便玩，系统自己会赚钱。</w:t>
      </w:r>
    </w:p>
    <w:p w14:paraId="48EF1F0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每周只需要做 2 件事：</w:t>
      </w:r>
      <w:bookmarkEnd w:id="20"/>
    </w:p>
    <w:p w14:paraId="6BCD2F7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 1 小时，优化一下你的 SOP，看看有没有什么流程可以更自动化</w:t>
      </w:r>
    </w:p>
    <w:p w14:paraId="6707368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 1 小时，看一下你的产品，有没有什么可以迭代的地方，给 AI 说一下，让 AI 帮你改。</w:t>
      </w:r>
    </w:p>
    <w:p w14:paraId="09F199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E9EA8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七、避坑指南（来自 Nelson 的视频提醒）</w:t>
      </w:r>
      <w:bookmarkEnd w:id="21"/>
    </w:p>
    <w:p w14:paraId="356351A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不要一开始就招员工，不要一开始就租办公室，先把系统跑通，再考虑扩张，否则你会被人力成本拖死</w:t>
      </w:r>
    </w:p>
    <w:p w14:paraId="0952699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不要什么都自己做，不要当超级个体，要当掌控者，把所有的执行工作都交给 AI 和外包</w:t>
      </w:r>
    </w:p>
    <w:p w14:paraId="4B14768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不要贪大，不要一开始就做很大的项目，先做小的 MVP，跑通了再放大</w:t>
      </w:r>
    </w:p>
    <w:p w14:paraId="08C9510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不要忽略合规，一定要注册公司，隔离风险，否则出了问题，你个人要承担无限责任</w:t>
      </w:r>
    </w:p>
    <w:p w14:paraId="1C603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E40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250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8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5"/>
  </w:num>
  <w:num w:numId="9">
    <w:abstractNumId w:val="29"/>
  </w:num>
  <w:num w:numId="10">
    <w:abstractNumId w:val="5"/>
  </w:num>
  <w:num w:numId="11">
    <w:abstractNumId w:val="43"/>
  </w:num>
  <w:num w:numId="12">
    <w:abstractNumId w:val="59"/>
  </w:num>
  <w:num w:numId="13">
    <w:abstractNumId w:val="18"/>
  </w:num>
  <w:num w:numId="14">
    <w:abstractNumId w:val="55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3"/>
  </w:num>
  <w:num w:numId="21">
    <w:abstractNumId w:val="62"/>
  </w:num>
  <w:num w:numId="22">
    <w:abstractNumId w:val="34"/>
  </w:num>
  <w:num w:numId="23">
    <w:abstractNumId w:val="52"/>
  </w:num>
  <w:num w:numId="24">
    <w:abstractNumId w:val="9"/>
  </w:num>
  <w:num w:numId="25">
    <w:abstractNumId w:val="69"/>
  </w:num>
  <w:num w:numId="26">
    <w:abstractNumId w:val="67"/>
  </w:num>
  <w:num w:numId="27">
    <w:abstractNumId w:val="15"/>
  </w:num>
  <w:num w:numId="28">
    <w:abstractNumId w:val="63"/>
  </w:num>
  <w:num w:numId="29">
    <w:abstractNumId w:val="6"/>
  </w:num>
  <w:num w:numId="30">
    <w:abstractNumId w:val="49"/>
  </w:num>
  <w:num w:numId="31">
    <w:abstractNumId w:val="2"/>
  </w:num>
  <w:num w:numId="32">
    <w:abstractNumId w:val="57"/>
  </w:num>
  <w:num w:numId="33">
    <w:abstractNumId w:val="70"/>
  </w:num>
  <w:num w:numId="34">
    <w:abstractNumId w:val="0"/>
  </w:num>
  <w:num w:numId="35">
    <w:abstractNumId w:val="40"/>
  </w:num>
  <w:num w:numId="36">
    <w:abstractNumId w:val="56"/>
  </w:num>
  <w:num w:numId="37">
    <w:abstractNumId w:val="27"/>
  </w:num>
  <w:num w:numId="38">
    <w:abstractNumId w:val="23"/>
  </w:num>
  <w:num w:numId="39">
    <w:abstractNumId w:val="45"/>
  </w:num>
  <w:num w:numId="40">
    <w:abstractNumId w:val="68"/>
  </w:num>
  <w:num w:numId="41">
    <w:abstractNumId w:val="14"/>
  </w:num>
  <w:num w:numId="42">
    <w:abstractNumId w:val="4"/>
  </w:num>
  <w:num w:numId="43">
    <w:abstractNumId w:val="13"/>
  </w:num>
  <w:num w:numId="44">
    <w:abstractNumId w:val="60"/>
  </w:num>
  <w:num w:numId="45">
    <w:abstractNumId w:val="1"/>
  </w:num>
  <w:num w:numId="46">
    <w:abstractNumId w:val="37"/>
  </w:num>
  <w:num w:numId="47">
    <w:abstractNumId w:val="3"/>
  </w:num>
  <w:num w:numId="48">
    <w:abstractNumId w:val="61"/>
  </w:num>
  <w:num w:numId="49">
    <w:abstractNumId w:val="66"/>
  </w:num>
  <w:num w:numId="50">
    <w:abstractNumId w:val="54"/>
  </w:num>
  <w:num w:numId="51">
    <w:abstractNumId w:val="46"/>
  </w:num>
  <w:num w:numId="52">
    <w:abstractNumId w:val="64"/>
  </w:num>
  <w:num w:numId="53">
    <w:abstractNumId w:val="32"/>
  </w:num>
  <w:num w:numId="54">
    <w:abstractNumId w:val="33"/>
  </w:num>
  <w:num w:numId="55">
    <w:abstractNumId w:val="20"/>
  </w:num>
  <w:num w:numId="56">
    <w:abstractNumId w:val="47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1"/>
  </w:num>
  <w:num w:numId="62">
    <w:abstractNumId w:val="35"/>
  </w:num>
  <w:num w:numId="63">
    <w:abstractNumId w:val="48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50"/>
  </w:num>
  <w:num w:numId="69">
    <w:abstractNumId w:val="8"/>
  </w:num>
  <w:num w:numId="70">
    <w:abstractNumId w:val="26"/>
  </w:num>
  <w:num w:numId="7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E07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1582</Words>
  <Characters>1688</Characters>
  <TotalTime>0</TotalTime>
  <ScaleCrop>false</ScaleCrop>
  <LinksUpToDate>false</LinksUpToDate>
  <CharactersWithSpaces>1793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2026-04-24T05:46:00Z</dcterms:created>
  <dc:creator>Apache POI</dc:creator>
  <cp:lastModifiedBy>林健</cp:lastModifiedBy>
  <dcterms:modified xsi:type="dcterms:W3CDTF">2026-04-24T05:47:26Z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591E9A8E5D65412792CD7C3FA3C02C71_13</vt:lpwstr>
  </property>
</Properties>
</file>